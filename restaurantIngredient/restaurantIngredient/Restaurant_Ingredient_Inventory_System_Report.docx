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B8238">
      <w:pPr>
        <w:pStyle w:val="2"/>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p w14:paraId="66454088">
      <w:pPr>
        <w:pStyle w:val="2"/>
        <w:spacing w:line="360" w:lineRule="auto"/>
        <w:ind w:firstLine="2670" w:firstLineChars="950"/>
        <w:rPr>
          <w:rFonts w:hint="default" w:ascii="Times New Roman" w:hAnsi="Times New Roman" w:cs="Times New Roman"/>
          <w:b/>
          <w:bCs/>
          <w:color w:val="4F81BD" w:themeColor="accent1"/>
          <w:sz w:val="28"/>
          <w:szCs w:val="28"/>
          <w14:textFill>
            <w14:solidFill>
              <w14:schemeClr w14:val="accent1"/>
            </w14:solidFill>
          </w14:textFill>
        </w:rPr>
      </w:pPr>
      <w:r>
        <w:rPr>
          <w:rFonts w:hint="default" w:ascii="Times New Roman" w:hAnsi="Times New Roman" w:cs="Times New Roman"/>
          <w:b/>
          <w:bCs/>
          <w:color w:val="4F81BD" w:themeColor="accent1"/>
          <w:sz w:val="28"/>
          <w:szCs w:val="28"/>
          <w14:textFill>
            <w14:solidFill>
              <w14:schemeClr w14:val="accent1"/>
            </w14:solidFill>
          </w14:textFill>
        </w:rPr>
        <w:t>Project Report</w:t>
      </w:r>
    </w:p>
    <w:p w14:paraId="37B1AD66">
      <w:pPr>
        <w:spacing w:line="360" w:lineRule="auto"/>
        <w:rPr>
          <w:rFonts w:hint="default" w:ascii="Times New Roman" w:hAnsi="Times New Roman" w:cs="Times New Roman"/>
          <w:sz w:val="28"/>
          <w:szCs w:val="28"/>
        </w:rPr>
      </w:pPr>
    </w:p>
    <w:p w14:paraId="033A5A2A">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Project name: </w:t>
      </w:r>
      <w:r>
        <w:rPr>
          <w:rFonts w:hint="default" w:ascii="Times New Roman" w:hAnsi="Times New Roman" w:cs="Times New Roman"/>
          <w:b/>
          <w:bCs/>
          <w:sz w:val="28"/>
          <w:szCs w:val="28"/>
        </w:rPr>
        <w:t xml:space="preserve">Restaurant Ingredient Inventory System </w:t>
      </w:r>
    </w:p>
    <w:p w14:paraId="5E18CADA">
      <w:pPr>
        <w:spacing w:line="360" w:lineRule="auto"/>
        <w:rPr>
          <w:rFonts w:hint="default" w:ascii="Times New Roman" w:hAnsi="Times New Roman" w:cs="Times New Roman"/>
          <w:sz w:val="28"/>
          <w:szCs w:val="28"/>
        </w:rPr>
      </w:pPr>
    </w:p>
    <w:p w14:paraId="69FE0D0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Candidate: [Your Name]</w:t>
      </w:r>
    </w:p>
    <w:p w14:paraId="6382289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Student ID: [Your ID]</w:t>
      </w:r>
    </w:p>
    <w:p w14:paraId="13B4794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Course/Exam: Final Practical Examination</w:t>
      </w:r>
    </w:p>
    <w:p w14:paraId="1BD9299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Date: [Date]</w:t>
      </w:r>
    </w:p>
    <w:p w14:paraId="6F477B45">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Platform: Windows (C Win32 API), GCC MinGW</w:t>
      </w:r>
    </w:p>
    <w:p w14:paraId="21136592">
      <w:pPr>
        <w:spacing w:line="360" w:lineRule="auto"/>
        <w:rPr>
          <w:rFonts w:hint="default" w:ascii="Times New Roman" w:hAnsi="Times New Roman" w:cs="Times New Roman"/>
          <w:sz w:val="28"/>
          <w:szCs w:val="28"/>
        </w:rPr>
      </w:pPr>
    </w:p>
    <w:p w14:paraId="21911B8B">
      <w:pPr>
        <w:spacing w:line="360" w:lineRule="auto"/>
        <w:rPr>
          <w:rFonts w:hint="default" w:ascii="Times New Roman" w:hAnsi="Times New Roman" w:cs="Times New Roman"/>
          <w:b/>
          <w:bCs/>
          <w:sz w:val="32"/>
          <w:szCs w:val="32"/>
        </w:rPr>
      </w:pPr>
    </w:p>
    <w:p w14:paraId="391E5536">
      <w:pPr>
        <w:spacing w:line="360" w:lineRule="auto"/>
        <w:rPr>
          <w:rFonts w:hint="default" w:ascii="Times New Roman" w:hAnsi="Times New Roman" w:cs="Times New Roman"/>
          <w:b/>
          <w:bCs/>
          <w:sz w:val="32"/>
          <w:szCs w:val="32"/>
        </w:rPr>
      </w:pPr>
    </w:p>
    <w:p w14:paraId="5643F31A">
      <w:pPr>
        <w:spacing w:line="360" w:lineRule="auto"/>
        <w:rPr>
          <w:rFonts w:hint="default" w:ascii="Times New Roman" w:hAnsi="Times New Roman" w:cs="Times New Roman"/>
          <w:b/>
          <w:bCs/>
          <w:sz w:val="32"/>
          <w:szCs w:val="32"/>
        </w:rPr>
      </w:pPr>
    </w:p>
    <w:p w14:paraId="26000F6D">
      <w:pPr>
        <w:spacing w:line="360" w:lineRule="auto"/>
        <w:rPr>
          <w:rFonts w:hint="default" w:ascii="Times New Roman" w:hAnsi="Times New Roman" w:cs="Times New Roman"/>
          <w:b/>
          <w:bCs/>
          <w:sz w:val="32"/>
          <w:szCs w:val="32"/>
        </w:rPr>
      </w:pPr>
    </w:p>
    <w:p w14:paraId="3A4A59AE">
      <w:pPr>
        <w:spacing w:line="360" w:lineRule="auto"/>
        <w:rPr>
          <w:rFonts w:hint="default" w:ascii="Times New Roman" w:hAnsi="Times New Roman" w:cs="Times New Roman"/>
          <w:b/>
          <w:bCs/>
          <w:sz w:val="32"/>
          <w:szCs w:val="32"/>
        </w:rPr>
      </w:pPr>
    </w:p>
    <w:p w14:paraId="2BCBD807">
      <w:pPr>
        <w:spacing w:line="360" w:lineRule="auto"/>
        <w:rPr>
          <w:rFonts w:hint="default" w:ascii="Times New Roman" w:hAnsi="Times New Roman" w:cs="Times New Roman"/>
          <w:b/>
          <w:bCs/>
          <w:sz w:val="32"/>
          <w:szCs w:val="32"/>
        </w:rPr>
      </w:pPr>
    </w:p>
    <w:p w14:paraId="27CF4DA9">
      <w:pPr>
        <w:spacing w:line="360" w:lineRule="auto"/>
        <w:rPr>
          <w:rFonts w:hint="default" w:ascii="Times New Roman" w:hAnsi="Times New Roman" w:cs="Times New Roman"/>
          <w:b/>
          <w:bCs/>
          <w:sz w:val="32"/>
          <w:szCs w:val="32"/>
        </w:rPr>
      </w:pPr>
    </w:p>
    <w:p w14:paraId="1D596AA9">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1. Overview</w:t>
      </w:r>
    </w:p>
    <w:p w14:paraId="3C6BD0C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 designed and implemented the Restaurant Ingredient Inventory System as a GUI-based inventory management application for restaurant ingredients. The system allows users to add, update, use (with optional discount), remove ingredients, check stock levels, compute total inventory value, view operation history, and generate summary reports. The application is developed using the C programming language with the Win32 API and common controls (comctl32), and it runs standalone on Windows without additional setup.</w:t>
      </w:r>
    </w:p>
    <w:p w14:paraId="112190AA">
      <w:pPr>
        <w:spacing w:line="360" w:lineRule="auto"/>
        <w:rPr>
          <w:rFonts w:hint="default" w:ascii="Times New Roman" w:hAnsi="Times New Roman" w:cs="Times New Roman"/>
          <w:sz w:val="28"/>
          <w:szCs w:val="28"/>
        </w:rPr>
      </w:pPr>
    </w:p>
    <w:p w14:paraId="643438A0">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2. Objectives</w:t>
      </w:r>
    </w:p>
    <w:p w14:paraId="6846840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 implemented this system to:</w:t>
      </w:r>
    </w:p>
    <w:p w14:paraId="64D36DF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Register ingredients with ID, name, category, unit price, and quantity.</w:t>
      </w:r>
    </w:p>
    <w:p w14:paraId="4504C81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Enforce business rules such as allowing stock updates only when adding more than 5 units, using quantities of 5 or more, and restricting discounts to between 10% and 20%.</w:t>
      </w:r>
    </w:p>
    <w:p w14:paraId="0A1D290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Provide clear and helpful guidance messages when inputs are missing or invalid.</w:t>
      </w:r>
    </w:p>
    <w:p w14:paraId="03F0645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Persist inventory data and action history using external files.</w:t>
      </w:r>
    </w:p>
    <w:p w14:paraId="23829B8C">
      <w:pPr>
        <w:spacing w:line="360" w:lineRule="auto"/>
        <w:rPr>
          <w:rFonts w:hint="default" w:ascii="Times New Roman" w:hAnsi="Times New Roman" w:cs="Times New Roman"/>
          <w:sz w:val="28"/>
          <w:szCs w:val="28"/>
        </w:rPr>
      </w:pPr>
      <w:bookmarkStart w:id="0" w:name="_GoBack"/>
      <w:bookmarkEnd w:id="0"/>
    </w:p>
    <w:p w14:paraId="04687432">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3. Architecture</w:t>
      </w:r>
    </w:p>
    <w:p w14:paraId="7372383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is organized into the following components:</w:t>
      </w:r>
    </w:p>
    <w:p w14:paraId="117D8779">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main.c:</w:t>
      </w:r>
      <w:r>
        <w:rPr>
          <w:rFonts w:hint="default" w:ascii="Times New Roman" w:hAnsi="Times New Roman" w:cs="Times New Roman"/>
          <w:sz w:val="28"/>
          <w:szCs w:val="28"/>
        </w:rPr>
        <w:t xml:space="preserve"> I handled the main window, UI controls, user actions, validations, custom guidance messages, owner-drawn buttons, application title, and header color styling.</w:t>
      </w:r>
    </w:p>
    <w:p w14:paraId="736737A3">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listview.c:</w:t>
      </w:r>
      <w:r>
        <w:rPr>
          <w:rFonts w:hint="default" w:ascii="Times New Roman" w:hAnsi="Times New Roman" w:cs="Times New Roman"/>
          <w:sz w:val="28"/>
          <w:szCs w:val="28"/>
        </w:rPr>
        <w:t xml:space="preserve"> I implemented table population logic and low-stock highlighting using red text.</w:t>
      </w:r>
    </w:p>
    <w:p w14:paraId="5803A989">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data.c:</w:t>
      </w:r>
      <w:r>
        <w:rPr>
          <w:rFonts w:hint="default" w:ascii="Times New Roman" w:hAnsi="Times New Roman" w:cs="Times New Roman"/>
          <w:sz w:val="28"/>
          <w:szCs w:val="28"/>
        </w:rPr>
        <w:t xml:space="preserve"> I implemented loading and saving of inventory and history data using CSV and text files.</w:t>
      </w:r>
    </w:p>
    <w:p w14:paraId="58EDA4B8">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data.h:</w:t>
      </w:r>
      <w:r>
        <w:rPr>
          <w:rFonts w:hint="default" w:ascii="Times New Roman" w:hAnsi="Times New Roman" w:cs="Times New Roman"/>
          <w:sz w:val="28"/>
          <w:szCs w:val="28"/>
        </w:rPr>
        <w:t xml:space="preserve"> I defined the Ingredient structure and shared global variables.</w:t>
      </w:r>
    </w:p>
    <w:p w14:paraId="3A14536A">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resource.h / resource.rc</w:t>
      </w:r>
      <w:r>
        <w:rPr>
          <w:rFonts w:hint="default" w:ascii="Times New Roman" w:hAnsi="Times New Roman" w:cs="Times New Roman"/>
          <w:sz w:val="28"/>
          <w:szCs w:val="28"/>
        </w:rPr>
        <w:t>: I defined dialogs and control IDs for Discount, History, and Report windows.</w:t>
      </w:r>
    </w:p>
    <w:p w14:paraId="08776944">
      <w:pPr>
        <w:spacing w:line="360" w:lineRule="auto"/>
        <w:rPr>
          <w:rFonts w:hint="default" w:ascii="Times New Roman" w:hAnsi="Times New Roman" w:cs="Times New Roman"/>
          <w:sz w:val="28"/>
          <w:szCs w:val="28"/>
        </w:rPr>
      </w:pPr>
    </w:p>
    <w:p w14:paraId="29DF09E9">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4. Data Model</w:t>
      </w:r>
    </w:p>
    <w:p w14:paraId="765F7585">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 defined an Ingredient structure with the following fields:</w:t>
      </w:r>
    </w:p>
    <w:p w14:paraId="21070EC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ingredient_id</w:t>
      </w:r>
    </w:p>
    <w:p w14:paraId="20BCD29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ingredient_name</w:t>
      </w:r>
    </w:p>
    <w:p w14:paraId="3705A8B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category</w:t>
      </w:r>
    </w:p>
    <w:p w14:paraId="55BB4CF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unit_price</w:t>
      </w:r>
    </w:p>
    <w:p w14:paraId="54647FB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quantity</w:t>
      </w:r>
    </w:p>
    <w:p w14:paraId="19B4F7A0">
      <w:pPr>
        <w:spacing w:line="360" w:lineRule="auto"/>
        <w:rPr>
          <w:rFonts w:hint="default" w:ascii="Times New Roman" w:hAnsi="Times New Roman" w:cs="Times New Roman"/>
          <w:sz w:val="28"/>
          <w:szCs w:val="28"/>
        </w:rPr>
      </w:pPr>
    </w:p>
    <w:p w14:paraId="23A9A39F">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5. Features and Validations</w:t>
      </w:r>
    </w:p>
    <w:p w14:paraId="543F9E8E">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Add Ingredient:</w:t>
      </w:r>
      <w:r>
        <w:rPr>
          <w:rFonts w:hint="default" w:ascii="Times New Roman" w:hAnsi="Times New Roman" w:cs="Times New Roman"/>
          <w:sz w:val="28"/>
          <w:szCs w:val="28"/>
        </w:rPr>
        <w:t xml:space="preserve"> I validate that all fields are filled, prevent duplicate IDs, and display success guidance messages.</w:t>
      </w:r>
    </w:p>
    <w:p w14:paraId="24091F58">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Update Stock:</w:t>
      </w:r>
      <w:r>
        <w:rPr>
          <w:rFonts w:hint="default" w:ascii="Times New Roman" w:hAnsi="Times New Roman" w:cs="Times New Roman"/>
          <w:sz w:val="28"/>
          <w:szCs w:val="28"/>
        </w:rPr>
        <w:t xml:space="preserve"> I require ingredient ID and additional quantity, enforcing that added quantity must be greater than 5.</w:t>
      </w:r>
    </w:p>
    <w:p w14:paraId="378D445F">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Use Ingredient:</w:t>
      </w:r>
      <w:r>
        <w:rPr>
          <w:rFonts w:hint="default" w:ascii="Times New Roman" w:hAnsi="Times New Roman" w:cs="Times New Roman"/>
          <w:sz w:val="28"/>
          <w:szCs w:val="28"/>
        </w:rPr>
        <w:t xml:space="preserve"> I require ingredient ID and quantity, enforce usage of 5 or more units, and verify stock availability.</w:t>
      </w:r>
    </w:p>
    <w:p w14:paraId="0ECF13AE">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Discounted Use:</w:t>
      </w:r>
      <w:r>
        <w:rPr>
          <w:rFonts w:hint="default" w:ascii="Times New Roman" w:hAnsi="Times New Roman" w:cs="Times New Roman"/>
          <w:sz w:val="28"/>
          <w:szCs w:val="28"/>
        </w:rPr>
        <w:t xml:space="preserve"> I implemented a discount dialog that enforces a 10%–20% range and displays the discounted total.</w:t>
      </w:r>
    </w:p>
    <w:p w14:paraId="1E31E886">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Remove Ingredient:</w:t>
      </w:r>
      <w:r>
        <w:rPr>
          <w:rFonts w:hint="default" w:ascii="Times New Roman" w:hAnsi="Times New Roman" w:cs="Times New Roman"/>
          <w:sz w:val="28"/>
          <w:szCs w:val="28"/>
        </w:rPr>
        <w:t xml:space="preserve"> I prompt the user for confirmation before deletion.</w:t>
      </w:r>
    </w:p>
    <w:p w14:paraId="163B4A82">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Check Stock:</w:t>
      </w:r>
      <w:r>
        <w:rPr>
          <w:rFonts w:hint="default" w:ascii="Times New Roman" w:hAnsi="Times New Roman" w:cs="Times New Roman"/>
          <w:sz w:val="28"/>
          <w:szCs w:val="28"/>
        </w:rPr>
        <w:t xml:space="preserve"> I display the current quantity with helpful guidance messages.</w:t>
      </w:r>
    </w:p>
    <w:p w14:paraId="195BDBF7">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Total Inventory Value:</w:t>
      </w:r>
      <w:r>
        <w:rPr>
          <w:rFonts w:hint="default" w:ascii="Times New Roman" w:hAnsi="Times New Roman" w:cs="Times New Roman"/>
          <w:sz w:val="28"/>
          <w:szCs w:val="28"/>
        </w:rPr>
        <w:t xml:space="preserve"> I compute the total value as the sum of quantity × unit price and warn the user if inventory is empty.</w:t>
      </w:r>
    </w:p>
    <w:p w14:paraId="50252519">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History:</w:t>
      </w:r>
      <w:r>
        <w:rPr>
          <w:rFonts w:hint="default" w:ascii="Times New Roman" w:hAnsi="Times New Roman" w:cs="Times New Roman"/>
          <w:sz w:val="28"/>
          <w:szCs w:val="28"/>
        </w:rPr>
        <w:t xml:space="preserve"> I record all operations with timestamps and display them in a scrollable dialog.</w:t>
      </w:r>
    </w:p>
    <w:p w14:paraId="49D8B843">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xml:space="preserve">Report: </w:t>
      </w:r>
      <w:r>
        <w:rPr>
          <w:rFonts w:hint="default" w:ascii="Times New Roman" w:hAnsi="Times New Roman" w:cs="Times New Roman"/>
          <w:sz w:val="28"/>
          <w:szCs w:val="28"/>
        </w:rPr>
        <w:t>I display total ingredients, total stock value, total used quantity, and the most-used ingredient in a dedicated dialog.</w:t>
      </w:r>
    </w:p>
    <w:p w14:paraId="5FFEDBC8">
      <w:pPr>
        <w:spacing w:line="360" w:lineRule="auto"/>
        <w:rPr>
          <w:rFonts w:hint="default" w:ascii="Times New Roman" w:hAnsi="Times New Roman" w:cs="Times New Roman"/>
          <w:sz w:val="28"/>
          <w:szCs w:val="28"/>
        </w:rPr>
      </w:pPr>
    </w:p>
    <w:p w14:paraId="25CBCC0F">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6. User Experience</w:t>
      </w:r>
    </w:p>
    <w:p w14:paraId="3C0287A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 centered the application title with spacing and labeled it “Restaurant Ingredient Inventory System.” I used a colored header row with readable text, owner-drawn buttons with blue background and white text, and helpful guidance messages that instruct users when fields are missing or rules are violated. Ingredients with quantity less than 5 are displayed in red to indicate low stock.</w:t>
      </w:r>
    </w:p>
    <w:p w14:paraId="44B79DEE">
      <w:pPr>
        <w:spacing w:line="360" w:lineRule="auto"/>
        <w:rPr>
          <w:rFonts w:hint="default" w:ascii="Times New Roman" w:hAnsi="Times New Roman" w:cs="Times New Roman"/>
          <w:sz w:val="28"/>
          <w:szCs w:val="28"/>
        </w:rPr>
      </w:pPr>
    </w:p>
    <w:p w14:paraId="58CA56FC">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7. Persistence</w:t>
      </w:r>
    </w:p>
    <w:p w14:paraId="093A371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 implemented file-based persistence using ingredients.csv and ingredient_history.txt stored in the application directory. Data is loaded when the application starts and saved after every operation.</w:t>
      </w:r>
    </w:p>
    <w:p w14:paraId="0F2EAD05">
      <w:pPr>
        <w:spacing w:line="360" w:lineRule="auto"/>
        <w:rPr>
          <w:rFonts w:hint="default" w:ascii="Times New Roman" w:hAnsi="Times New Roman" w:cs="Times New Roman"/>
          <w:sz w:val="28"/>
          <w:szCs w:val="28"/>
        </w:rPr>
      </w:pPr>
    </w:p>
    <w:p w14:paraId="237E7F5E">
      <w:pPr>
        <w:spacing w:line="360" w:lineRule="auto"/>
        <w:rPr>
          <w:rFonts w:hint="default" w:ascii="Times New Roman" w:hAnsi="Times New Roman" w:cs="Times New Roman"/>
          <w:sz w:val="28"/>
          <w:szCs w:val="28"/>
        </w:rPr>
      </w:pPr>
    </w:p>
    <w:p w14:paraId="147DD103">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lang w:val="en-US"/>
        </w:rPr>
        <w:t>8</w:t>
      </w:r>
      <w:r>
        <w:rPr>
          <w:rFonts w:hint="default" w:ascii="Times New Roman" w:hAnsi="Times New Roman" w:cs="Times New Roman"/>
          <w:b/>
          <w:bCs/>
          <w:sz w:val="32"/>
          <w:szCs w:val="32"/>
        </w:rPr>
        <w:t>. Testing Summary</w:t>
      </w:r>
    </w:p>
    <w:p w14:paraId="5196159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 tested all major functionalities including add, update, use, discount, and remove operations. I verified that helpful prompts appear when inputs are missing, gridlines and header coloring render correctly, persistence works across restarts, and report metrics are accurate.</w:t>
      </w:r>
    </w:p>
    <w:p w14:paraId="20936CDF">
      <w:pPr>
        <w:spacing w:line="360" w:lineRule="auto"/>
        <w:rPr>
          <w:rFonts w:hint="default" w:ascii="Times New Roman" w:hAnsi="Times New Roman" w:cs="Times New Roman"/>
          <w:sz w:val="28"/>
          <w:szCs w:val="28"/>
        </w:rPr>
      </w:pPr>
    </w:p>
    <w:p w14:paraId="685EBEB8">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9</w:t>
      </w:r>
      <w:r>
        <w:rPr>
          <w:rFonts w:hint="default" w:ascii="Times New Roman" w:hAnsi="Times New Roman" w:cs="Times New Roman"/>
          <w:b/>
          <w:bCs/>
          <w:sz w:val="28"/>
          <w:szCs w:val="28"/>
        </w:rPr>
        <w:t>. Limitations and Future Enhancements</w:t>
      </w:r>
    </w:p>
    <w:p w14:paraId="34142E5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CSV parsing is simple, so users should avoid commas in text fields. Future improvements could include report export or printing, search and filter functionality, and category-based totals.</w:t>
      </w:r>
    </w:p>
    <w:p w14:paraId="61877B57">
      <w:pPr>
        <w:spacing w:line="360" w:lineRule="auto"/>
        <w:rPr>
          <w:rFonts w:hint="default" w:ascii="Times New Roman" w:hAnsi="Times New Roman" w:cs="Times New Roman"/>
          <w:sz w:val="28"/>
          <w:szCs w:val="28"/>
        </w:rPr>
      </w:pPr>
    </w:p>
    <w:p w14:paraId="1CFFA6C3">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1</w:t>
      </w:r>
      <w:r>
        <w:rPr>
          <w:rFonts w:hint="default" w:ascii="Times New Roman" w:hAnsi="Times New Roman" w:cs="Times New Roman"/>
          <w:b/>
          <w:bCs/>
          <w:sz w:val="32"/>
          <w:szCs w:val="32"/>
          <w:lang w:val="en-US"/>
        </w:rPr>
        <w:t>0</w:t>
      </w:r>
      <w:r>
        <w:rPr>
          <w:rFonts w:hint="default" w:ascii="Times New Roman" w:hAnsi="Times New Roman" w:cs="Times New Roman"/>
          <w:b/>
          <w:bCs/>
          <w:sz w:val="32"/>
          <w:szCs w:val="32"/>
        </w:rPr>
        <w:t>. Conclusion</w:t>
      </w:r>
    </w:p>
    <w:p w14:paraId="5D97392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 successfully developed the Restaurant Ingredient Inventory System to meet all the given project requirements. The application demonstrates strong validation logic, clear user guidance, and a well-structured Win32 GUI implemented purely in C. With persistent storage, detailed history tracking, and comprehensive reporting, the system is reliable, user-friendly, and suitable for real-world restaurant inventory management. The project is complete, functional, and ready for submission.</w:t>
      </w:r>
    </w:p>
    <w:p w14:paraId="20C18E7A">
      <w:pPr>
        <w:spacing w:line="360" w:lineRule="auto"/>
        <w:rPr>
          <w:rFonts w:hint="default" w:ascii="Times New Roman" w:hAnsi="Times New Roman" w:cs="Times New Roman"/>
          <w:sz w:val="28"/>
          <w:szCs w:val="28"/>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itka Banner Semibold">
    <w:panose1 w:val="00000000000000000000"/>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575A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elie</cp:lastModifiedBy>
  <dcterms:modified xsi:type="dcterms:W3CDTF">2025-12-16T04:30:43Z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BF84B6FBA6B24AC09F5A4819ED4F6DEC_13</vt:lpwstr>
  </property>
</Properties>
</file>